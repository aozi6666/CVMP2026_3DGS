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 w14:paraId="14A2CE43">
        <w:tc>
          <w:tcPr>
            <w:tcW w:w="1587" w:type="dxa"/>
            <w:vMerge w:val="restart"/>
            <w:tcBorders>
              <w:top w:val="single" w:color="000000" w:sz="18" w:space="0"/>
              <w:left w:val="nil"/>
              <w:bottom w:val="nil"/>
              <w:right w:val="single" w:color="000000" w:sz="6" w:space="0"/>
            </w:tcBorders>
            <w:vAlign w:val="center"/>
          </w:tcPr>
          <w:p w14:paraId="0ED8409E">
            <w:pPr>
              <w:spacing w:after="0" w:line="240" w:lineRule="auto"/>
              <w:jc w:val="center"/>
            </w:pPr>
            <w:bookmarkStart w:id="0" w:name="_GoBack"/>
            <w:r>
              <w:rPr>
                <w:rFonts w:ascii="Times New Roman" w:hAnsi="Times New Roman"/>
                <w:b/>
                <w:sz w:val="20"/>
              </w:rPr>
              <w:t>Methods</w:t>
            </w:r>
          </w:p>
        </w:tc>
        <w:tc>
          <w:tcPr>
            <w:tcW w:w="3231" w:type="dxa"/>
            <w:gridSpan w:val="3"/>
            <w:tcBorders>
              <w:top w:val="single" w:color="000000" w:sz="18" w:space="0"/>
              <w:left w:val="nil"/>
              <w:bottom w:val="nil"/>
              <w:right w:val="single" w:color="000000" w:sz="6" w:space="0"/>
            </w:tcBorders>
          </w:tcPr>
          <w:p w14:paraId="7ACBCB02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LLFF (4-view)</w:t>
            </w:r>
          </w:p>
        </w:tc>
        <w:tc>
          <w:tcPr>
            <w:tcW w:w="3231" w:type="dxa"/>
            <w:gridSpan w:val="3"/>
            <w:tcBorders>
              <w:top w:val="single" w:color="000000" w:sz="18" w:space="0"/>
              <w:left w:val="nil"/>
              <w:bottom w:val="nil"/>
              <w:right w:val="single" w:color="000000" w:sz="6" w:space="0"/>
            </w:tcBorders>
          </w:tcPr>
          <w:p w14:paraId="2167149B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LLFF (6-view)</w:t>
            </w:r>
          </w:p>
        </w:tc>
        <w:tc>
          <w:tcPr>
            <w:tcW w:w="3231" w:type="dxa"/>
            <w:gridSpan w:val="3"/>
            <w:tcBorders>
              <w:top w:val="single" w:color="000000" w:sz="18" w:space="0"/>
              <w:left w:val="nil"/>
              <w:bottom w:val="nil"/>
              <w:right w:val="nil"/>
            </w:tcBorders>
          </w:tcPr>
          <w:p w14:paraId="72CA345B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LLFF (9-view)</w:t>
            </w:r>
          </w:p>
        </w:tc>
      </w:tr>
      <w:tr w14:paraId="198F1CDA">
        <w:tc>
          <w:tcPr>
            <w:tcW w:w="1587" w:type="dxa"/>
            <w:vMerge w:val="continue"/>
            <w:tcBorders>
              <w:top w:val="nil"/>
              <w:left w:val="nil"/>
              <w:bottom w:val="single" w:color="000000" w:sz="18" w:space="0"/>
              <w:right w:val="single" w:color="000000" w:sz="6" w:space="0"/>
            </w:tcBorders>
            <w:vAlign w:val="center"/>
          </w:tcPr>
          <w:p w14:paraId="5DE96E92">
            <w:pPr>
              <w:spacing w:after="0" w:line="240" w:lineRule="auto"/>
              <w:jc w:val="center"/>
            </w:pPr>
          </w:p>
        </w:tc>
        <w:tc>
          <w:tcPr>
            <w:tcW w:w="1077" w:type="dxa"/>
            <w:tcBorders>
              <w:top w:val="nil"/>
              <w:left w:val="nil"/>
              <w:bottom w:val="single" w:color="000000" w:sz="18" w:space="0"/>
              <w:right w:val="nil"/>
            </w:tcBorders>
          </w:tcPr>
          <w:p w14:paraId="4522ABE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LPIPS*↓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000000" w:sz="18" w:space="0"/>
              <w:right w:val="nil"/>
            </w:tcBorders>
          </w:tcPr>
          <w:p w14:paraId="4BD99AFE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PSNR↑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000000" w:sz="18" w:space="0"/>
              <w:right w:val="single" w:color="000000" w:sz="6" w:space="0"/>
            </w:tcBorders>
          </w:tcPr>
          <w:p w14:paraId="06AB629E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SSIM↑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000000" w:sz="18" w:space="0"/>
              <w:right w:val="nil"/>
            </w:tcBorders>
          </w:tcPr>
          <w:p w14:paraId="6CF2DD9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LPIPS*↓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000000" w:sz="18" w:space="0"/>
              <w:right w:val="nil"/>
            </w:tcBorders>
          </w:tcPr>
          <w:p w14:paraId="3C254D1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PSNR↑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000000" w:sz="18" w:space="0"/>
              <w:right w:val="single" w:color="000000" w:sz="6" w:space="0"/>
            </w:tcBorders>
          </w:tcPr>
          <w:p w14:paraId="44963D76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SSIM↑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000000" w:sz="18" w:space="0"/>
              <w:right w:val="nil"/>
            </w:tcBorders>
          </w:tcPr>
          <w:p w14:paraId="6003937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LPIPS*↓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000000" w:sz="18" w:space="0"/>
              <w:right w:val="nil"/>
            </w:tcBorders>
          </w:tcPr>
          <w:p w14:paraId="0F470E9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PSNR↑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000000" w:sz="18" w:space="0"/>
              <w:right w:val="nil"/>
            </w:tcBorders>
          </w:tcPr>
          <w:p w14:paraId="41CE0CC6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SSIM↑</w:t>
            </w:r>
          </w:p>
        </w:tc>
      </w:tr>
      <w:tr w14:paraId="0EC933A4">
        <w:tc>
          <w:tcPr>
            <w:tcW w:w="1587" w:type="dxa"/>
            <w:tcBorders>
              <w:top w:val="nil"/>
              <w:left w:val="nil"/>
              <w:bottom w:val="nil"/>
              <w:right w:val="single" w:color="000000" w:sz="6" w:space="0"/>
            </w:tcBorders>
            <w:vAlign w:val="center"/>
          </w:tcPr>
          <w:p w14:paraId="440C9D7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RegNeRF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69DAFCDB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29.65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21C184A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18.55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single" w:color="000000" w:sz="6" w:space="0"/>
            </w:tcBorders>
          </w:tcPr>
          <w:p w14:paraId="79118B4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0.587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004354DF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22.61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10DDE9F7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19.08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single" w:color="000000" w:sz="6" w:space="0"/>
            </w:tcBorders>
          </w:tcPr>
          <w:p w14:paraId="2D29210B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0.760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4A055DC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18.39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32976E7E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22.86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3BB58CA3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0.820</w:t>
            </w:r>
          </w:p>
        </w:tc>
      </w:tr>
      <w:tr w14:paraId="263A35D1">
        <w:tc>
          <w:tcPr>
            <w:tcW w:w="1587" w:type="dxa"/>
            <w:tcBorders>
              <w:top w:val="nil"/>
              <w:left w:val="nil"/>
              <w:bottom w:val="nil"/>
              <w:right w:val="single" w:color="000000" w:sz="6" w:space="0"/>
            </w:tcBorders>
          </w:tcPr>
          <w:p w14:paraId="6C9ABAC7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FreeNeRF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26F8D0E6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30.85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676E059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19.09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single" w:color="000000" w:sz="6" w:space="0"/>
            </w:tcBorders>
          </w:tcPr>
          <w:p w14:paraId="32CD52B6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0.624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4F00B1A2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23.06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0DE27582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19.81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single" w:color="000000" w:sz="6" w:space="0"/>
            </w:tcBorders>
          </w:tcPr>
          <w:p w14:paraId="20C9DB4E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0.763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5C6D9E67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17.94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41C105AE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23.08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460DB69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0.823</w:t>
            </w:r>
          </w:p>
        </w:tc>
      </w:tr>
      <w:tr w14:paraId="14AA3225">
        <w:tc>
          <w:tcPr>
            <w:tcW w:w="1587" w:type="dxa"/>
            <w:tcBorders>
              <w:top w:val="nil"/>
              <w:left w:val="nil"/>
              <w:bottom w:val="nil"/>
              <w:right w:val="single" w:color="000000" w:sz="6" w:space="0"/>
            </w:tcBorders>
          </w:tcPr>
          <w:p w14:paraId="36FB141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3DGS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49B9A4F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22.93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65D6EEC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19.32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single" w:color="000000" w:sz="6" w:space="0"/>
            </w:tcBorders>
          </w:tcPr>
          <w:p w14:paraId="41DBF1C2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0.649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66C6A94D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13.45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7C763A7D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23.80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single" w:color="000000" w:sz="6" w:space="0"/>
            </w:tcBorders>
          </w:tcPr>
          <w:p w14:paraId="36E8590E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0.814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55677D2F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9.68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4329D35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25.44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66051A56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0.860</w:t>
            </w:r>
          </w:p>
        </w:tc>
      </w:tr>
      <w:tr w14:paraId="7F862150">
        <w:tc>
          <w:tcPr>
            <w:tcW w:w="1587" w:type="dxa"/>
            <w:tcBorders>
              <w:top w:val="nil"/>
              <w:left w:val="nil"/>
              <w:bottom w:val="nil"/>
              <w:right w:val="single" w:color="000000" w:sz="6" w:space="0"/>
            </w:tcBorders>
          </w:tcPr>
          <w:p w14:paraId="6A3876C6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CoR-GS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6214C2A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19.66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462A07B3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20.45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single" w:color="000000" w:sz="6" w:space="0"/>
            </w:tcBorders>
          </w:tcPr>
          <w:p w14:paraId="7670397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0.696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CB6A5"/>
          </w:tcPr>
          <w:p w14:paraId="2F034CCF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12.53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275D196D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23.87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single" w:color="000000" w:sz="6" w:space="0"/>
            </w:tcBorders>
          </w:tcPr>
          <w:p w14:paraId="6A4C8EA2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0.840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CB6A5"/>
          </w:tcPr>
          <w:p w14:paraId="6087D95D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8.94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2C426417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26.70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CB6A5"/>
          </w:tcPr>
          <w:p w14:paraId="45F5ECA2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0.874</w:t>
            </w:r>
          </w:p>
        </w:tc>
      </w:tr>
      <w:tr w14:paraId="7A534A23">
        <w:tc>
          <w:tcPr>
            <w:tcW w:w="1587" w:type="dxa"/>
            <w:tcBorders>
              <w:top w:val="nil"/>
              <w:left w:val="nil"/>
              <w:bottom w:val="nil"/>
              <w:right w:val="single" w:color="000000" w:sz="6" w:space="0"/>
            </w:tcBorders>
          </w:tcPr>
          <w:p w14:paraId="774AE8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DropGaussian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08B64D47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21.93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6B9826E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19.80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single" w:color="000000" w:sz="6" w:space="0"/>
            </w:tcBorders>
          </w:tcPr>
          <w:p w14:paraId="2D713FF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0.621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738CB67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13.79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3CC2DEDE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23.41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single" w:color="000000" w:sz="6" w:space="0"/>
            </w:tcBorders>
          </w:tcPr>
          <w:p w14:paraId="36FFE3D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0.803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604E59F6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9.40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2CD0D02F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25.87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311BBA57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0.868</w:t>
            </w:r>
          </w:p>
        </w:tc>
      </w:tr>
      <w:tr w14:paraId="34762B76">
        <w:tc>
          <w:tcPr>
            <w:tcW w:w="1587" w:type="dxa"/>
            <w:tcBorders>
              <w:top w:val="nil"/>
              <w:left w:val="nil"/>
              <w:bottom w:val="nil"/>
              <w:right w:val="single" w:color="000000" w:sz="6" w:space="0"/>
            </w:tcBorders>
          </w:tcPr>
          <w:p w14:paraId="08FE91B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D²GS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EBEBFF"/>
          </w:tcPr>
          <w:p w14:paraId="3694AA6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17.98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EBEBFF"/>
          </w:tcPr>
          <w:p w14:paraId="09B40C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22.35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single" w:color="000000" w:sz="6" w:space="0"/>
            </w:tcBorders>
            <w:shd w:val="clear" w:color="auto" w:fill="EBEBFF"/>
          </w:tcPr>
          <w:p w14:paraId="7E7E71BF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0.746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62F00B1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13.85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EBEBFF"/>
          </w:tcPr>
          <w:p w14:paraId="5F343082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23.91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single" w:color="000000" w:sz="6" w:space="0"/>
            </w:tcBorders>
            <w:shd w:val="clear" w:color="auto" w:fill="EBEBFF"/>
          </w:tcPr>
          <w:p w14:paraId="022C8FEF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0.846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4099FCB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8.91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CB6A5"/>
          </w:tcPr>
          <w:p w14:paraId="44692FBE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26.80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EBEBFF"/>
          </w:tcPr>
          <w:p w14:paraId="68816553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0.871</w:t>
            </w:r>
          </w:p>
        </w:tc>
      </w:tr>
      <w:tr w14:paraId="5CF9B698">
        <w:tc>
          <w:tcPr>
            <w:tcW w:w="1587" w:type="dxa"/>
            <w:tcBorders>
              <w:top w:val="nil"/>
              <w:left w:val="nil"/>
              <w:bottom w:val="single" w:color="000000" w:sz="18" w:space="0"/>
              <w:right w:val="single" w:color="000000" w:sz="6" w:space="0"/>
            </w:tcBorders>
          </w:tcPr>
          <w:p w14:paraId="78AB1B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Ours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000000" w:sz="18" w:space="0"/>
              <w:right w:val="nil"/>
            </w:tcBorders>
            <w:shd w:val="clear" w:color="auto" w:fill="FCB6A5"/>
          </w:tcPr>
          <w:p w14:paraId="687CB9E3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16.92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000000" w:sz="18" w:space="0"/>
              <w:right w:val="nil"/>
            </w:tcBorders>
            <w:shd w:val="clear" w:color="auto" w:fill="FCB6A5"/>
          </w:tcPr>
          <w:p w14:paraId="6C34A031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23.92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000000" w:sz="18" w:space="0"/>
              <w:right w:val="single" w:color="000000" w:sz="6" w:space="0"/>
            </w:tcBorders>
            <w:shd w:val="clear" w:color="auto" w:fill="FCB6A5"/>
          </w:tcPr>
          <w:p w14:paraId="50E1D5C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0.762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000000" w:sz="18" w:space="0"/>
              <w:right w:val="nil"/>
            </w:tcBorders>
            <w:shd w:val="clear" w:color="auto" w:fill="EBEBFF"/>
          </w:tcPr>
          <w:p w14:paraId="5462A727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12.54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000000" w:sz="18" w:space="0"/>
              <w:right w:val="nil"/>
            </w:tcBorders>
            <w:shd w:val="clear" w:color="auto" w:fill="FCB6A5"/>
          </w:tcPr>
          <w:p w14:paraId="4436013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25.17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000000" w:sz="18" w:space="0"/>
              <w:right w:val="single" w:color="000000" w:sz="6" w:space="0"/>
            </w:tcBorders>
            <w:shd w:val="clear" w:color="auto" w:fill="FCB6A5"/>
          </w:tcPr>
          <w:p w14:paraId="3EA1CD4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0.848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000000" w:sz="18" w:space="0"/>
              <w:right w:val="nil"/>
            </w:tcBorders>
            <w:shd w:val="clear" w:color="auto" w:fill="EBEBFF"/>
          </w:tcPr>
          <w:p w14:paraId="376DDEB6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8.96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000000" w:sz="18" w:space="0"/>
              <w:right w:val="nil"/>
            </w:tcBorders>
            <w:shd w:val="clear" w:color="auto" w:fill="EBEBFF"/>
          </w:tcPr>
          <w:p w14:paraId="53D2481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26.71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000000" w:sz="18" w:space="0"/>
              <w:right w:val="nil"/>
            </w:tcBorders>
            <w:shd w:val="clear" w:color="auto" w:fill="EBEBFF"/>
          </w:tcPr>
          <w:p w14:paraId="1D5B14C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0.871</w:t>
            </w:r>
          </w:p>
        </w:tc>
      </w:tr>
      <w:bookmarkEnd w:id="0"/>
    </w:tbl>
    <w:p w14:paraId="16C0A67F"/>
    <w:sectPr>
      <w:pgSz w:w="15840" w:h="12240"/>
      <w:pgMar w:top="1440" w:right="850" w:bottom="144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6D73BC"/>
    <w:rsid w:val="635E0989"/>
    <w:rsid w:val="BFE71832"/>
    <w:rsid w:val="DDFD2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@一只傻奥得g</cp:lastModifiedBy>
  <dcterms:modified xsi:type="dcterms:W3CDTF">2026-05-20T21:02:06Z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08C0F52A25C5605501B00D6A66C944CB_42</vt:lpwstr>
  </property>
</Properties>
</file>