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14:paraId="311C5B9C">
        <w:tc>
          <w:tcPr>
            <w:tcW w:w="1587" w:type="dxa"/>
            <w:vMerge w:val="restart"/>
            <w:tcBorders>
              <w:top w:val="single" w:color="000000" w:sz="18" w:space="0"/>
              <w:left w:val="nil"/>
              <w:bottom w:val="nil"/>
              <w:right w:val="single" w:color="000000" w:sz="6" w:space="0"/>
            </w:tcBorders>
            <w:vAlign w:val="center"/>
          </w:tcPr>
          <w:p w14:paraId="330990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Methods</w:t>
            </w:r>
          </w:p>
        </w:tc>
        <w:tc>
          <w:tcPr>
            <w:tcW w:w="1077" w:type="dxa"/>
            <w:gridSpan w:val="3"/>
            <w:tcBorders>
              <w:top w:val="single" w:color="000000" w:sz="18" w:space="0"/>
              <w:left w:val="nil"/>
              <w:bottom w:val="nil"/>
              <w:right w:val="single" w:color="000000" w:sz="6" w:space="0"/>
            </w:tcBorders>
          </w:tcPr>
          <w:p w14:paraId="0BF395E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MipNeRF360 (4-view)</w:t>
            </w:r>
          </w:p>
        </w:tc>
        <w:tc>
          <w:tcPr>
            <w:tcW w:w="1077" w:type="dxa"/>
            <w:gridSpan w:val="3"/>
            <w:tcBorders>
              <w:top w:val="single" w:color="000000" w:sz="18" w:space="0"/>
              <w:left w:val="nil"/>
              <w:bottom w:val="nil"/>
              <w:right w:val="single" w:color="000000" w:sz="6" w:space="0"/>
            </w:tcBorders>
          </w:tcPr>
          <w:p w14:paraId="1452B951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MipNeRF360 (6-view)</w:t>
            </w:r>
          </w:p>
        </w:tc>
        <w:tc>
          <w:tcPr>
            <w:tcW w:w="1077" w:type="dxa"/>
            <w:gridSpan w:val="3"/>
            <w:tcBorders>
              <w:top w:val="single" w:color="000000" w:sz="18" w:space="0"/>
              <w:left w:val="nil"/>
              <w:bottom w:val="nil"/>
              <w:right w:val="nil"/>
            </w:tcBorders>
          </w:tcPr>
          <w:p w14:paraId="229E025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MipNeRF360 (9-view)</w:t>
            </w:r>
          </w:p>
        </w:tc>
      </w:tr>
      <w:tr w14:paraId="5B301A3C">
        <w:tc>
          <w:tcPr>
            <w:tcW w:w="1414" w:type="dxa"/>
            <w:vMerge w:val="continue"/>
            <w:tcBorders>
              <w:top w:val="nil"/>
              <w:left w:val="nil"/>
              <w:bottom w:val="single" w:color="000000" w:sz="18" w:space="0"/>
              <w:right w:val="single" w:color="000000" w:sz="6" w:space="0"/>
            </w:tcBorders>
            <w:vAlign w:val="center"/>
          </w:tcPr>
          <w:p w14:paraId="54140686">
            <w:pPr>
              <w:spacing w:after="0" w:line="240" w:lineRule="auto"/>
              <w:jc w:val="center"/>
            </w:pP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1EE10FA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LPIPS*↓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1B89539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PSNR↑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single" w:color="000000" w:sz="6" w:space="0"/>
            </w:tcBorders>
          </w:tcPr>
          <w:p w14:paraId="0108CEA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SSIM↑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752C243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LPIPS*↓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32D8C38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PSNR↑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single" w:color="000000" w:sz="6" w:space="0"/>
            </w:tcBorders>
          </w:tcPr>
          <w:p w14:paraId="53619C81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SSIM↑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46AF67A3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LPIPS*↓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6440420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PSNR↑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16ACEBF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SSIM↑</w:t>
            </w:r>
          </w:p>
        </w:tc>
      </w:tr>
      <w:tr w14:paraId="6FAE875D">
        <w:tc>
          <w:tcPr>
            <w:tcW w:w="1587" w:type="dxa"/>
            <w:tcBorders>
              <w:top w:val="nil"/>
              <w:left w:val="nil"/>
              <w:bottom w:val="nil"/>
              <w:right w:val="single" w:color="000000" w:sz="6" w:space="0"/>
            </w:tcBorders>
            <w:vAlign w:val="center"/>
          </w:tcPr>
          <w:p w14:paraId="6FFE759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RegNeRF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82F0A5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19.88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0F20E64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12.59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6FCCE2E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0.841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3D98F10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20.72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56E249F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13.41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200195B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0.847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3B6927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19.70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780634A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13.68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D7BD33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0.852</w:t>
            </w:r>
          </w:p>
        </w:tc>
      </w:tr>
      <w:tr w14:paraId="6908C61E">
        <w:tc>
          <w:tcPr>
            <w:tcW w:w="158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0E2FB46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SparseNeRF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030C1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17.76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B8BF7D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12.83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64EA558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0.845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766EF34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19.74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0598A5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13.42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0CFA8C11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0.901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1E4EF561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21.56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293F12D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14.36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057540E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0.823</w:t>
            </w:r>
          </w:p>
        </w:tc>
      </w:tr>
      <w:tr w14:paraId="1C26F539">
        <w:tc>
          <w:tcPr>
            <w:tcW w:w="158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7C88D78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3DGS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6D6123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10.80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3C5EB75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20.31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4216D5D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7A2DC85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8.38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1EB7F28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22.12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6925C99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0.913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7A27323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6.42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33BA74E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24.29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6DC213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0.930</w:t>
            </w:r>
          </w:p>
        </w:tc>
      </w:tr>
      <w:tr w14:paraId="79391E67">
        <w:tc>
          <w:tcPr>
            <w:tcW w:w="158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29A5DBA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CoR-GS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2E4643D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11.76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14494E1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20.45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6CE518C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0.712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2989B82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9.28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1B27C6F1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22.57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6DBF88F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0.886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27F7E1E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7.04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02EE5AA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24.73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0DEE4D53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0.916</w:t>
            </w:r>
          </w:p>
        </w:tc>
      </w:tr>
      <w:tr w14:paraId="23AD6987">
        <w:tc>
          <w:tcPr>
            <w:tcW w:w="158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57ECD12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DropGaussian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2A30190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11.57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51B3794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21.76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706D575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0.837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504B00A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8.61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16728FA3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22.98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2901EDF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0.895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0727746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8.02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1836538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24.10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6BE732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0.915</w:t>
            </w:r>
          </w:p>
        </w:tc>
      </w:tr>
      <w:tr w14:paraId="6C95B6ED">
        <w:tc>
          <w:tcPr>
            <w:tcW w:w="1587" w:type="dxa"/>
            <w:tcBorders>
              <w:top w:val="nil"/>
              <w:left w:val="nil"/>
              <w:bottom w:val="nil"/>
              <w:right w:val="single" w:color="000000" w:sz="6" w:space="0"/>
            </w:tcBorders>
          </w:tcPr>
          <w:p w14:paraId="2A86A03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D²GS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CB6A5"/>
          </w:tcPr>
          <w:p w14:paraId="04215F6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2.58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EBEBFF"/>
          </w:tcPr>
          <w:p w14:paraId="73C71A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22.35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  <w:shd w:val="clear" w:color="auto" w:fill="EBEBFF"/>
          </w:tcPr>
          <w:p w14:paraId="2AD9EDC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0.923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CB6A5"/>
          </w:tcPr>
          <w:p w14:paraId="279E7F2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2.34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EBEBFF"/>
          </w:tcPr>
          <w:p w14:paraId="1FFD77D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24.74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color="000000" w:sz="6" w:space="0"/>
            </w:tcBorders>
            <w:shd w:val="clear" w:color="auto" w:fill="EBEBFF"/>
          </w:tcPr>
          <w:p w14:paraId="385C06D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0.937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CB6A5"/>
          </w:tcPr>
          <w:p w14:paraId="3CD80F31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2.11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EBEBFF"/>
          </w:tcPr>
          <w:p w14:paraId="65DA5CB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27.13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EBEBFF"/>
          </w:tcPr>
          <w:p w14:paraId="4DAD364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0.941</w:t>
            </w:r>
          </w:p>
        </w:tc>
      </w:tr>
      <w:tr w14:paraId="6E484EE9">
        <w:tc>
          <w:tcPr>
            <w:tcW w:w="1587" w:type="dxa"/>
            <w:tcBorders>
              <w:top w:val="nil"/>
              <w:left w:val="nil"/>
              <w:bottom w:val="single" w:color="000000" w:sz="18" w:space="0"/>
              <w:right w:val="single" w:color="000000" w:sz="6" w:space="0"/>
            </w:tcBorders>
          </w:tcPr>
          <w:p w14:paraId="278199B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Ours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EBEBFF"/>
          </w:tcPr>
          <w:p w14:paraId="3F6B75A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3.89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FCB6A5"/>
          </w:tcPr>
          <w:p w14:paraId="49FFDF7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25.91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single" w:color="000000" w:sz="6" w:space="0"/>
            </w:tcBorders>
            <w:shd w:val="clear" w:color="auto" w:fill="FCB6A5"/>
          </w:tcPr>
          <w:p w14:paraId="3362783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0.948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EBEBFF"/>
          </w:tcPr>
          <w:p w14:paraId="774ABEE3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3.43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FCB6A5"/>
          </w:tcPr>
          <w:p w14:paraId="57AFE6A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27.93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single" w:color="000000" w:sz="6" w:space="0"/>
            </w:tcBorders>
            <w:shd w:val="clear" w:color="auto" w:fill="FCB6A5"/>
          </w:tcPr>
          <w:p w14:paraId="4DF622B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0.953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EBEBFF"/>
          </w:tcPr>
          <w:p w14:paraId="070E2C1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3.02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FCB6A5"/>
          </w:tcPr>
          <w:p w14:paraId="2BB79693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29.21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8" w:space="0"/>
              <w:right w:val="nil"/>
            </w:tcBorders>
            <w:shd w:val="clear" w:color="auto" w:fill="FCB6A5"/>
          </w:tcPr>
          <w:p w14:paraId="617C7511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0.961</w:t>
            </w:r>
          </w:p>
        </w:tc>
      </w:tr>
    </w:tbl>
    <w:p w14:paraId="3FE690AA">
      <w:bookmarkStart w:id="0" w:name="_GoBack"/>
      <w:bookmarkEnd w:id="0"/>
    </w:p>
    <w:sectPr>
      <w:pgSz w:w="15840" w:h="12240"/>
      <w:pgMar w:top="1440" w:right="850" w:bottom="144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CEF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@一只傻奥得g</cp:lastModifiedBy>
  <dcterms:modified xsi:type="dcterms:W3CDTF">2026-05-20T21:05:26Z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D40F96A2B264F63D96B10D6A236DA3B5_42</vt:lpwstr>
  </property>
</Properties>
</file>